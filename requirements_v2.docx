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D41B6">
      <w:pPr>
        <w:jc w:val="center"/>
      </w:pPr>
      <w:r>
        <w:rPr>
          <w:rFonts w:ascii="Noto Sans CJK SC" w:hAnsi="Noto Sans CJK SC" w:eastAsia="Noto Sans CJK SC"/>
          <w:b/>
          <w:sz w:val="36"/>
        </w:rPr>
        <w:t>《折线统计图》学习单</w:t>
      </w:r>
    </w:p>
    <w:p w14:paraId="2FEC0429">
      <w:pPr>
        <w:rPr>
          <w:rFonts w:ascii="Noto Sans CJK SC" w:hAnsi="Noto Sans CJK SC" w:eastAsia="Noto Sans CJK SC"/>
          <w:b w:val="0"/>
          <w:sz w:val="21"/>
        </w:rPr>
      </w:pPr>
      <w:r>
        <w:rPr>
          <w:rFonts w:hint="eastAsia"/>
          <w:b/>
          <w:sz w:val="21"/>
          <w:lang w:val="en-US" w:eastAsia="zh-CN"/>
        </w:rPr>
        <w:t>闯关题目1：</w:t>
      </w:r>
      <w:r>
        <w:rPr>
          <w:rFonts w:ascii="Noto Sans CJK SC" w:hAnsi="Noto Sans CJK SC" w:eastAsia="Noto Sans CJK SC"/>
          <w:b w:val="0"/>
          <w:sz w:val="21"/>
        </w:rPr>
        <w:t>折线统计图中的“点”</w:t>
      </w:r>
      <w:r>
        <w:rPr>
          <w:rFonts w:hint="eastAsia"/>
          <w:b w:val="0"/>
          <w:sz w:val="21"/>
          <w:lang w:val="en-US" w:eastAsia="zh-CN"/>
        </w:rPr>
        <w:t>和“线”分别</w:t>
      </w:r>
      <w:r>
        <w:rPr>
          <w:rFonts w:ascii="Noto Sans CJK SC" w:hAnsi="Noto Sans CJK SC" w:eastAsia="Noto Sans CJK SC"/>
          <w:b w:val="0"/>
          <w:sz w:val="21"/>
        </w:rPr>
        <w:t>表示什么？</w:t>
      </w:r>
    </w:p>
    <w:p w14:paraId="30965B3A">
      <w:pPr>
        <w:rPr>
          <w:rFonts w:hint="default" w:ascii="Noto Sans CJK SC" w:hAnsi="Noto Sans CJK SC" w:eastAsia="Noto Sans CJK SC"/>
          <w:b w:val="0"/>
          <w:sz w:val="21"/>
          <w:lang w:val="en-US" w:eastAsia="zh-CN"/>
        </w:rPr>
      </w:pPr>
      <w:r>
        <w:rPr>
          <w:rFonts w:ascii="Noto Sans CJK SC" w:hAnsi="Noto Sans CJK SC" w:eastAsia="Noto Sans CJK SC"/>
          <w:b w:val="0"/>
          <w:sz w:val="21"/>
        </w:rPr>
        <w:t>A. 数量的多少</w:t>
      </w:r>
      <w:r>
        <w:rPr>
          <w:rFonts w:hint="eastAsia"/>
          <w:b w:val="0"/>
          <w:sz w:val="21"/>
          <w:lang w:eastAsia="zh-CN"/>
        </w:rPr>
        <w:t>；</w:t>
      </w:r>
      <w:r>
        <w:rPr>
          <w:rFonts w:hint="eastAsia"/>
          <w:b w:val="0"/>
          <w:sz w:val="21"/>
          <w:lang w:val="en-US" w:eastAsia="zh-CN"/>
        </w:rPr>
        <w:t>数量的变化趋势</w:t>
      </w:r>
      <w:r>
        <w:rPr>
          <w:rFonts w:ascii="Noto Sans CJK SC" w:hAnsi="Noto Sans CJK SC" w:eastAsia="Noto Sans CJK SC"/>
          <w:b w:val="0"/>
          <w:sz w:val="21"/>
        </w:rPr>
        <w:t>　B. 图形的颜色</w:t>
      </w:r>
      <w:r>
        <w:rPr>
          <w:rFonts w:hint="eastAsia"/>
          <w:b w:val="0"/>
          <w:sz w:val="21"/>
          <w:lang w:eastAsia="zh-CN"/>
        </w:rPr>
        <w:t>；</w:t>
      </w:r>
      <w:r>
        <w:rPr>
          <w:rFonts w:ascii="Noto Sans CJK SC" w:hAnsi="Noto Sans CJK SC" w:eastAsia="Noto Sans CJK SC"/>
          <w:b w:val="0"/>
          <w:sz w:val="21"/>
        </w:rPr>
        <w:t>数量的单位　C. 统计图的标题</w:t>
      </w:r>
      <w:r>
        <w:rPr>
          <w:rFonts w:hint="eastAsia"/>
          <w:b w:val="0"/>
          <w:sz w:val="21"/>
          <w:lang w:eastAsia="zh-CN"/>
        </w:rPr>
        <w:t>；</w:t>
      </w:r>
      <w:r>
        <w:rPr>
          <w:rFonts w:ascii="Noto Sans CJK SC" w:hAnsi="Noto Sans CJK SC" w:eastAsia="Noto Sans CJK SC"/>
          <w:b w:val="0"/>
          <w:sz w:val="21"/>
        </w:rPr>
        <w:t>横轴的长度</w:t>
      </w:r>
    </w:p>
    <w:p w14:paraId="1757531D">
      <w:r>
        <w:rPr>
          <w:rFonts w:hint="eastAsia"/>
          <w:b/>
          <w:sz w:val="21"/>
          <w:lang w:val="en-US" w:eastAsia="zh-CN"/>
        </w:rPr>
        <w:t>闯关题目2：</w:t>
      </w:r>
      <w:r>
        <w:rPr>
          <w:rFonts w:ascii="Noto Sans CJK SC" w:hAnsi="Noto Sans CJK SC" w:eastAsia="Noto Sans CJK SC"/>
          <w:b/>
          <w:sz w:val="21"/>
        </w:rPr>
        <w:t>统计表一：6名同学一分钟仰卧起坐个数统计表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 w14:paraId="59D8C18F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504C6DF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姓名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7963019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周子昂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1F84130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许明哲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5963FB1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沈嘉诚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634885F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叶思涵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6763652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李欣怡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494E89D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吴俊杰</w:t>
            </w:r>
          </w:p>
        </w:tc>
      </w:tr>
      <w:tr w14:paraId="104B18F0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149D174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个数/个</w:t>
            </w:r>
          </w:p>
        </w:tc>
        <w:tc>
          <w:tcPr>
            <w:tcW w:w="1489" w:type="dxa"/>
            <w:vAlign w:val="center"/>
          </w:tcPr>
          <w:p w14:paraId="59DD53C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35</w:t>
            </w:r>
          </w:p>
        </w:tc>
        <w:tc>
          <w:tcPr>
            <w:tcW w:w="1489" w:type="dxa"/>
            <w:vAlign w:val="center"/>
          </w:tcPr>
          <w:p w14:paraId="1AFBFD3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42</w:t>
            </w:r>
          </w:p>
        </w:tc>
        <w:tc>
          <w:tcPr>
            <w:tcW w:w="1489" w:type="dxa"/>
            <w:vAlign w:val="center"/>
          </w:tcPr>
          <w:p w14:paraId="3ACE11F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38</w:t>
            </w:r>
          </w:p>
        </w:tc>
        <w:tc>
          <w:tcPr>
            <w:tcW w:w="1489" w:type="dxa"/>
            <w:vAlign w:val="center"/>
          </w:tcPr>
          <w:p w14:paraId="2D11E5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40</w:t>
            </w:r>
          </w:p>
        </w:tc>
        <w:tc>
          <w:tcPr>
            <w:tcW w:w="1489" w:type="dxa"/>
            <w:vAlign w:val="center"/>
          </w:tcPr>
          <w:p w14:paraId="15C008D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36</w:t>
            </w:r>
          </w:p>
        </w:tc>
        <w:tc>
          <w:tcPr>
            <w:tcW w:w="1489" w:type="dxa"/>
            <w:vAlign w:val="center"/>
          </w:tcPr>
          <w:p w14:paraId="7D539F0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33</w:t>
            </w:r>
          </w:p>
        </w:tc>
      </w:tr>
    </w:tbl>
    <w:p w14:paraId="71AB5D89">
      <w:r>
        <w:rPr>
          <w:rFonts w:ascii="Noto Sans CJK SC" w:hAnsi="Noto Sans CJK SC" w:eastAsia="Noto Sans CJK SC"/>
          <w:b/>
          <w:sz w:val="21"/>
        </w:rPr>
        <w:t>统计表二：许明哲连续6天一分钟仰卧起坐成绩统计表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 w14:paraId="5A8275D8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0CE5C70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日期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0A86153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周一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309EDDB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周二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13E7431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周三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2A42079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周四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569D39C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周五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6D1C28E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周六</w:t>
            </w:r>
          </w:p>
        </w:tc>
      </w:tr>
      <w:tr w14:paraId="1CB0B523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1921836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个数/个</w:t>
            </w:r>
          </w:p>
        </w:tc>
        <w:tc>
          <w:tcPr>
            <w:tcW w:w="1489" w:type="dxa"/>
            <w:vAlign w:val="center"/>
          </w:tcPr>
          <w:p w14:paraId="2EBFBAC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30</w:t>
            </w:r>
          </w:p>
        </w:tc>
        <w:tc>
          <w:tcPr>
            <w:tcW w:w="1489" w:type="dxa"/>
            <w:vAlign w:val="center"/>
          </w:tcPr>
          <w:p w14:paraId="0E85D08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32</w:t>
            </w:r>
          </w:p>
        </w:tc>
        <w:tc>
          <w:tcPr>
            <w:tcW w:w="1489" w:type="dxa"/>
            <w:vAlign w:val="center"/>
          </w:tcPr>
          <w:p w14:paraId="4B96077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35</w:t>
            </w:r>
          </w:p>
        </w:tc>
        <w:tc>
          <w:tcPr>
            <w:tcW w:w="1489" w:type="dxa"/>
            <w:vAlign w:val="center"/>
          </w:tcPr>
          <w:p w14:paraId="195CC86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36</w:t>
            </w:r>
          </w:p>
        </w:tc>
        <w:tc>
          <w:tcPr>
            <w:tcW w:w="1489" w:type="dxa"/>
            <w:vAlign w:val="center"/>
          </w:tcPr>
          <w:p w14:paraId="54BA623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39</w:t>
            </w:r>
          </w:p>
        </w:tc>
        <w:tc>
          <w:tcPr>
            <w:tcW w:w="1489" w:type="dxa"/>
            <w:vAlign w:val="center"/>
          </w:tcPr>
          <w:p w14:paraId="0C21DA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42</w:t>
            </w:r>
          </w:p>
        </w:tc>
      </w:tr>
    </w:tbl>
    <w:p w14:paraId="42556845">
      <w:pPr>
        <w:rPr>
          <w:rFonts w:ascii="Noto Sans CJK SC" w:hAnsi="Noto Sans CJK SC" w:eastAsia="Noto Sans CJK SC"/>
          <w:b w:val="0"/>
          <w:sz w:val="21"/>
        </w:rPr>
      </w:pPr>
      <w:r>
        <w:rPr>
          <w:rFonts w:ascii="Noto Sans CJK SC" w:hAnsi="Noto Sans CJK SC" w:eastAsia="Noto Sans CJK SC"/>
          <w:b w:val="0"/>
          <w:sz w:val="21"/>
        </w:rPr>
        <w:t>请填写正确选项。</w:t>
      </w:r>
    </w:p>
    <w:p w14:paraId="64C17936">
      <w:pPr>
        <w:rPr>
          <w:rFonts w:hint="eastAsia" w:ascii="Noto Sans CJK SC" w:hAnsi="Noto Sans CJK SC" w:eastAsia="Noto Sans CJK SC"/>
          <w:b w:val="0"/>
          <w:sz w:val="21"/>
          <w:lang w:eastAsia="zh-CN"/>
        </w:rPr>
      </w:pPr>
      <w:r>
        <w:rPr>
          <w:rFonts w:hint="eastAsia"/>
          <w:b w:val="0"/>
          <w:sz w:val="21"/>
          <w:lang w:eastAsia="zh-CN"/>
        </w:rPr>
        <w:t>（</w:t>
      </w:r>
      <w:r>
        <w:rPr>
          <w:rFonts w:hint="eastAsia"/>
          <w:b w:val="0"/>
          <w:sz w:val="21"/>
          <w:lang w:val="en-US" w:eastAsia="zh-CN"/>
        </w:rPr>
        <w:t>1</w:t>
      </w:r>
      <w:r>
        <w:rPr>
          <w:rFonts w:hint="eastAsia"/>
          <w:b w:val="0"/>
          <w:sz w:val="21"/>
          <w:lang w:eastAsia="zh-CN"/>
        </w:rPr>
        <w:t>）</w:t>
      </w:r>
      <w:r>
        <w:rPr>
          <w:rFonts w:ascii="Noto Sans CJK SC" w:hAnsi="Noto Sans CJK SC" w:eastAsia="Noto Sans CJK SC"/>
          <w:b w:val="0"/>
          <w:sz w:val="21"/>
        </w:rPr>
        <w:t>根据统计表一，要比较6名同学一分钟仰卧起坐个数的多少，最适合用什么统计图？</w:t>
      </w:r>
    </w:p>
    <w:p w14:paraId="680CBDD6">
      <w:pPr>
        <w:ind w:firstLine="840" w:firstLineChars="400"/>
        <w:rPr>
          <w:rFonts w:ascii="Noto Sans CJK SC" w:hAnsi="Noto Sans CJK SC" w:eastAsia="Noto Sans CJK SC"/>
          <w:b w:val="0"/>
          <w:sz w:val="21"/>
        </w:rPr>
      </w:pPr>
      <w:r>
        <w:rPr>
          <w:rFonts w:ascii="Noto Sans CJK SC" w:hAnsi="Noto Sans CJK SC" w:eastAsia="Noto Sans CJK SC"/>
          <w:b w:val="0"/>
          <w:sz w:val="21"/>
        </w:rPr>
        <w:t>A. 条形统计图　B. 折线统计图　C. 不需要统计图</w:t>
      </w:r>
    </w:p>
    <w:p w14:paraId="36C09F76">
      <w:pPr>
        <w:rPr>
          <w:rFonts w:ascii="Noto Sans CJK SC" w:hAnsi="Noto Sans CJK SC" w:eastAsia="Noto Sans CJK SC"/>
          <w:b w:val="0"/>
          <w:sz w:val="21"/>
        </w:rPr>
      </w:pPr>
      <w:r>
        <w:rPr>
          <w:rFonts w:hint="eastAsia"/>
          <w:b w:val="0"/>
          <w:sz w:val="21"/>
          <w:lang w:eastAsia="zh-CN"/>
        </w:rPr>
        <w:t>（</w:t>
      </w:r>
      <w:r>
        <w:rPr>
          <w:rFonts w:hint="eastAsia"/>
          <w:b w:val="0"/>
          <w:sz w:val="21"/>
          <w:lang w:val="en-US" w:eastAsia="zh-CN"/>
        </w:rPr>
        <w:t>2</w:t>
      </w:r>
      <w:r>
        <w:rPr>
          <w:rFonts w:hint="eastAsia"/>
          <w:b w:val="0"/>
          <w:sz w:val="21"/>
          <w:lang w:eastAsia="zh-CN"/>
        </w:rPr>
        <w:t>）</w:t>
      </w:r>
      <w:r>
        <w:rPr>
          <w:rFonts w:ascii="Noto Sans CJK SC" w:hAnsi="Noto Sans CJK SC" w:eastAsia="Noto Sans CJK SC"/>
          <w:b w:val="0"/>
          <w:sz w:val="21"/>
        </w:rPr>
        <w:t>根据统计表二，要表示许明哲连续6天一分钟仰卧起坐成绩的变化，最适合用什么统计图？</w:t>
      </w:r>
    </w:p>
    <w:p w14:paraId="7556B992">
      <w:pPr>
        <w:ind w:firstLine="840" w:firstLineChars="400"/>
        <w:rPr>
          <w:rFonts w:ascii="Noto Sans CJK SC" w:hAnsi="Noto Sans CJK SC" w:eastAsia="Noto Sans CJK SC"/>
          <w:b w:val="0"/>
          <w:sz w:val="21"/>
        </w:rPr>
      </w:pPr>
      <w:r>
        <w:rPr>
          <w:rFonts w:ascii="Noto Sans CJK SC" w:hAnsi="Noto Sans CJK SC" w:eastAsia="Noto Sans CJK SC"/>
          <w:b w:val="0"/>
          <w:sz w:val="21"/>
        </w:rPr>
        <w:t>A. 条形统计图　B. 折线统计图　C. 饼图</w:t>
      </w:r>
    </w:p>
    <w:p w14:paraId="556CF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闯关题目3：</w:t>
      </w:r>
    </w:p>
    <w:p w14:paraId="64D1428A">
      <w:pPr>
        <w:rPr>
          <w:rFonts w:hint="default"/>
          <w:lang w:val="en-US" w:eastAsia="zh-CN"/>
        </w:rPr>
      </w:pPr>
      <w:r>
        <w:rPr>
          <w:rFonts w:hint="default" w:eastAsia="Noto Sans CJK SC"/>
          <w:lang w:val="en-US" w:eastAsia="zh-CN"/>
        </w:rPr>
        <w:drawing>
          <wp:inline distT="0" distB="0" distL="114300" distR="114300">
            <wp:extent cx="3985260" cy="4204970"/>
            <wp:effectExtent l="0" t="0" r="2540" b="11430"/>
            <wp:docPr id="1" name="图片 1" descr="92fc72759673bf3623950098820aa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2fc72759673bf3623950098820aa6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闯关题目4：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6611620" cy="1515745"/>
            <wp:effectExtent l="0" t="0" r="17780" b="8255"/>
            <wp:docPr id="3" name="图片 3" descr="3aa3a6b3690c803aa399bd82fc7a0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aa3a6b3690c803aa399bd82fc7a06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16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C92E">
      <w:pPr>
        <w:rPr>
          <w:rFonts w:hint="default" w:eastAsia="Noto Sans CJK SC"/>
          <w:lang w:val="en-US" w:eastAsia="zh-CN"/>
        </w:rPr>
      </w:pPr>
      <w:bookmarkStart w:id="0" w:name="_GoBack"/>
      <w:bookmarkEnd w:id="0"/>
    </w:p>
    <w:p w14:paraId="2EE342A2">
      <w:pPr>
        <w:rPr>
          <w:rFonts w:hint="default" w:eastAsia="Noto Sans CJK SC"/>
          <w:lang w:val="en-US" w:eastAsia="zh-CN"/>
        </w:rPr>
      </w:pPr>
    </w:p>
    <w:p w14:paraId="187FDCD4">
      <w:pPr>
        <w:rPr>
          <w:rFonts w:hint="default" w:eastAsia="Noto Sans CJK SC"/>
          <w:lang w:val="en-US" w:eastAsia="zh-CN"/>
        </w:rPr>
      </w:pPr>
      <w:r>
        <w:rPr>
          <w:rFonts w:hint="eastAsia"/>
          <w:lang w:val="en-US" w:eastAsia="zh-CN"/>
        </w:rPr>
        <w:t>闯关题目5：</w:t>
      </w:r>
      <w:r>
        <w:rPr>
          <w:rFonts w:hint="default" w:eastAsia="Noto Sans CJK SC"/>
          <w:lang w:val="en-US" w:eastAsia="zh-CN"/>
        </w:rPr>
        <w:drawing>
          <wp:inline distT="0" distB="0" distL="114300" distR="114300">
            <wp:extent cx="6618605" cy="4914900"/>
            <wp:effectExtent l="0" t="0" r="10795" b="12700"/>
            <wp:docPr id="2" name="图片 2" descr="f011463b92c08c530a0876974dab3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11463b92c08c530a0876974dab316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860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850" w:right="907" w:bottom="85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DF95FA"/>
    <w:rsid w:val="678C7F5A"/>
    <w:rsid w:val="CD39FA1E"/>
    <w:rsid w:val="FBFB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silence</cp:lastModifiedBy>
  <dcterms:modified xsi:type="dcterms:W3CDTF">2026-05-27T15:41:22Z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2DA95055AFD66AD81076106A5BA8A6E4_42</vt:lpwstr>
  </property>
</Properties>
</file>